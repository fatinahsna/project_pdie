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A1FB92F">
      <w:pPr>
        <w:wordWrap w:val="0"/>
        <w:jc w:val="right"/>
        <w:rPr>
          <w:rFonts w:hint="default" w:ascii="Arial" w:hAnsi="Arial" w:cs="Arial"/>
          <w:b/>
          <w:sz w:val="96"/>
          <w:szCs w:val="96"/>
          <w:lang w:val="en-US"/>
        </w:rPr>
      </w:pPr>
      <w:r>
        <w:rPr>
          <w:rFonts w:hint="default" w:ascii="Arial" w:hAnsi="Arial" w:cs="Arial"/>
          <w:b/>
          <w:sz w:val="96"/>
          <w:szCs w:val="96"/>
          <w:lang w:val="en-US"/>
        </w:rPr>
        <w:t>SYSTEM DESIGN</w:t>
      </w:r>
    </w:p>
    <w:p w14:paraId="1DF4CAE3">
      <w:pPr>
        <w:wordWrap w:val="0"/>
        <w:jc w:val="right"/>
        <w:rPr>
          <w:rFonts w:hint="default" w:ascii="Arial" w:hAnsi="Arial" w:cs="Arial"/>
          <w:b/>
          <w:sz w:val="96"/>
          <w:szCs w:val="96"/>
          <w:lang w:val="en-US"/>
        </w:rPr>
      </w:pPr>
      <w:r>
        <w:rPr>
          <w:rFonts w:hint="default" w:ascii="Arial" w:hAnsi="Arial" w:cs="Arial"/>
          <w:b/>
          <w:sz w:val="96"/>
          <w:szCs w:val="96"/>
          <w:lang w:val="en-US"/>
        </w:rPr>
        <w:t>SPECIFICATION</w:t>
      </w:r>
    </w:p>
    <w:p w14:paraId="6602CFD6">
      <w:pPr>
        <w:wordWrap/>
        <w:jc w:val="right"/>
        <w:rPr>
          <w:rFonts w:hint="default" w:ascii="Arial" w:hAnsi="Arial" w:cs="Arial"/>
          <w:b/>
          <w:sz w:val="96"/>
          <w:szCs w:val="96"/>
          <w:lang w:val="en-US"/>
        </w:rPr>
      </w:pPr>
      <w:r>
        <w:rPr>
          <w:rFonts w:hint="default" w:ascii="Arial" w:hAnsi="Arial" w:cs="Arial"/>
          <w:b/>
          <w:sz w:val="96"/>
          <w:szCs w:val="96"/>
          <w:lang w:val="en-US"/>
        </w:rPr>
        <w:t>(SDS)</w:t>
      </w:r>
    </w:p>
    <w:p w14:paraId="21CE78CE">
      <w:pPr>
        <w:jc w:val="right"/>
        <w:rPr>
          <w:rFonts w:hint="default" w:ascii="Arial" w:hAnsi="Arial" w:cs="Arial"/>
          <w:b/>
          <w:sz w:val="56"/>
          <w:szCs w:val="56"/>
        </w:rPr>
      </w:pPr>
    </w:p>
    <w:p w14:paraId="5FD97C5B">
      <w:pPr>
        <w:jc w:val="right"/>
        <w:rPr>
          <w:rFonts w:hint="default" w:ascii="Arial" w:hAnsi="Arial" w:cs="Arial"/>
          <w:b/>
          <w:sz w:val="56"/>
          <w:szCs w:val="56"/>
        </w:rPr>
      </w:pPr>
      <w:r>
        <w:rPr>
          <w:rFonts w:hint="default" w:ascii="Arial" w:hAnsi="Arial" w:cs="Arial"/>
          <w:b/>
          <w:sz w:val="56"/>
          <w:szCs w:val="56"/>
        </w:rPr>
        <w:t>FOR</w:t>
      </w:r>
    </w:p>
    <w:p w14:paraId="2897C328">
      <w:pPr>
        <w:rPr>
          <w:rFonts w:hint="default" w:ascii="Arial" w:hAnsi="Arial" w:cs="Arial"/>
          <w:b/>
          <w:sz w:val="56"/>
          <w:szCs w:val="56"/>
        </w:rPr>
      </w:pPr>
    </w:p>
    <w:p w14:paraId="721A43B4">
      <w:pPr>
        <w:wordWrap w:val="0"/>
        <w:jc w:val="right"/>
        <w:rPr>
          <w:rFonts w:hint="default" w:ascii="Arial" w:hAnsi="Arial" w:cs="Arial"/>
          <w:b/>
          <w:sz w:val="44"/>
          <w:szCs w:val="44"/>
          <w:lang w:val="en-US"/>
        </w:rPr>
      </w:pPr>
      <w:r>
        <w:rPr>
          <w:rFonts w:hint="default" w:ascii="Arial" w:hAnsi="Arial" w:cs="Arial"/>
          <w:b/>
          <w:sz w:val="44"/>
          <w:szCs w:val="44"/>
          <w:lang w:val="en-US"/>
        </w:rPr>
        <w:t>RESIDENTIAL VISITOR MANAGEMENT</w:t>
      </w:r>
    </w:p>
    <w:p w14:paraId="17E89286">
      <w:pPr>
        <w:wordWrap w:val="0"/>
        <w:jc w:val="right"/>
        <w:rPr>
          <w:rFonts w:hint="default" w:ascii="Arial" w:hAnsi="Arial" w:cs="Arial"/>
          <w:b/>
          <w:sz w:val="44"/>
          <w:szCs w:val="44"/>
          <w:lang w:val="en-US"/>
        </w:rPr>
      </w:pPr>
      <w:r>
        <w:rPr>
          <w:rFonts w:hint="default" w:ascii="Arial" w:hAnsi="Arial" w:cs="Arial"/>
          <w:b/>
          <w:sz w:val="44"/>
          <w:szCs w:val="44"/>
          <w:lang w:val="en-US"/>
        </w:rPr>
        <w:t>INFORMATION SYSTEM</w:t>
      </w:r>
    </w:p>
    <w:p w14:paraId="4E476532">
      <w:pPr>
        <w:rPr>
          <w:rFonts w:hint="default" w:ascii="Arial" w:hAnsi="Arial" w:cs="Arial"/>
          <w:b/>
          <w:sz w:val="56"/>
          <w:szCs w:val="56"/>
        </w:rPr>
      </w:pPr>
    </w:p>
    <w:p w14:paraId="38E4FDDE">
      <w:pPr>
        <w:jc w:val="right"/>
        <w:rPr>
          <w:rFonts w:hint="default" w:ascii="Arial" w:hAnsi="Arial" w:cs="Arial"/>
          <w:b/>
          <w:sz w:val="44"/>
          <w:szCs w:val="44"/>
        </w:rPr>
      </w:pPr>
      <w:r>
        <w:rPr>
          <w:rFonts w:hint="default" w:ascii="Arial" w:hAnsi="Arial" w:cs="Arial"/>
          <w:b/>
          <w:sz w:val="44"/>
          <w:szCs w:val="44"/>
        </w:rPr>
        <w:t>Prepared by:</w:t>
      </w:r>
    </w:p>
    <w:p w14:paraId="7B4F1DD1">
      <w:pPr>
        <w:jc w:val="right"/>
        <w:rPr>
          <w:rFonts w:hint="default" w:ascii="Arial" w:hAnsi="Arial" w:cs="Arial"/>
          <w:b/>
          <w:i/>
          <w:sz w:val="44"/>
          <w:szCs w:val="44"/>
        </w:rPr>
      </w:pPr>
      <w:r>
        <w:rPr>
          <w:rFonts w:hint="default" w:ascii="Arial" w:hAnsi="Arial" w:cs="Arial"/>
          <w:b/>
          <w:i/>
          <w:sz w:val="44"/>
          <w:szCs w:val="44"/>
        </w:rPr>
        <w:t>FATINAH HUSNA BINTI SAHARUL NIZAM</w:t>
      </w:r>
    </w:p>
    <w:p w14:paraId="0CF1CEA7">
      <w:pPr>
        <w:jc w:val="right"/>
        <w:rPr>
          <w:rFonts w:hint="default" w:ascii="Arial" w:hAnsi="Arial" w:cs="Arial"/>
          <w:b/>
          <w:sz w:val="56"/>
          <w:szCs w:val="56"/>
        </w:rPr>
      </w:pPr>
      <w:r>
        <w:rPr>
          <w:rFonts w:hint="default" w:ascii="Arial" w:hAnsi="Arial" w:cs="Arial"/>
          <w:b/>
          <w:i/>
          <w:sz w:val="44"/>
          <w:szCs w:val="44"/>
        </w:rPr>
        <w:t>BCS2207-020</w:t>
      </w:r>
    </w:p>
    <w:p w14:paraId="4CA0C03E">
      <w:pPr>
        <w:jc w:val="right"/>
        <w:rPr>
          <w:rFonts w:hint="default" w:ascii="Arial" w:hAnsi="Arial" w:cs="Arial"/>
          <w:b/>
          <w:sz w:val="56"/>
          <w:szCs w:val="56"/>
        </w:rPr>
      </w:pPr>
    </w:p>
    <w:p w14:paraId="008FAEAD">
      <w:pPr>
        <w:jc w:val="right"/>
        <w:rPr>
          <w:rFonts w:hint="default" w:ascii="Arial" w:hAnsi="Arial" w:cs="Arial"/>
          <w:b/>
          <w:sz w:val="56"/>
          <w:szCs w:val="56"/>
        </w:rPr>
      </w:pPr>
    </w:p>
    <w:p w14:paraId="22F2E6F6">
      <w:pPr>
        <w:jc w:val="right"/>
        <w:rPr>
          <w:rFonts w:hint="default" w:ascii="Arial" w:hAnsi="Arial" w:cs="Arial"/>
          <w:b/>
          <w:sz w:val="56"/>
          <w:szCs w:val="56"/>
          <w:lang w:val="en-US"/>
        </w:rPr>
        <w:sectPr>
          <w:pgSz w:w="11906" w:h="16838"/>
          <w:pgMar w:top="1440" w:right="1440" w:bottom="1440" w:left="1440" w:header="708" w:footer="708" w:gutter="0"/>
          <w:pgBorders w:display="firstPage" w:offsetFrom="page">
            <w:top w:val="single" w:color="auto" w:sz="24" w:space="24"/>
            <w:left w:val="single" w:color="auto" w:sz="24" w:space="24"/>
            <w:bottom w:val="single" w:color="auto" w:sz="24" w:space="24"/>
            <w:right w:val="single" w:color="auto" w:sz="24" w:space="24"/>
          </w:pgBorders>
          <w:cols w:space="708" w:num="1"/>
          <w:docGrid w:linePitch="360" w:charSpace="0"/>
        </w:sectPr>
      </w:pPr>
      <w:r>
        <w:rPr>
          <w:rFonts w:hint="default" w:ascii="Arial" w:hAnsi="Arial" w:cs="Arial"/>
          <w:b/>
          <w:sz w:val="56"/>
          <w:szCs w:val="56"/>
          <w:lang w:val="en-US"/>
        </w:rPr>
        <w:t>17</w:t>
      </w:r>
      <w:r>
        <w:rPr>
          <w:rFonts w:hint="default" w:ascii="Arial" w:hAnsi="Arial" w:cs="Arial"/>
          <w:b/>
          <w:sz w:val="56"/>
          <w:szCs w:val="56"/>
          <w:vertAlign w:val="superscript"/>
          <w:lang w:val="en-US"/>
        </w:rPr>
        <w:t>th</w:t>
      </w:r>
      <w:r>
        <w:rPr>
          <w:rFonts w:hint="default" w:ascii="Arial" w:hAnsi="Arial" w:cs="Arial"/>
          <w:b/>
          <w:sz w:val="56"/>
          <w:szCs w:val="56"/>
        </w:rPr>
        <w:t xml:space="preserve"> </w:t>
      </w:r>
      <w:r>
        <w:rPr>
          <w:rFonts w:hint="default" w:ascii="Arial" w:hAnsi="Arial" w:cs="Arial"/>
          <w:b/>
          <w:sz w:val="56"/>
          <w:szCs w:val="56"/>
          <w:lang w:val="en-US"/>
        </w:rPr>
        <w:t xml:space="preserve">JUNE </w:t>
      </w:r>
      <w:r>
        <w:rPr>
          <w:rFonts w:hint="default" w:ascii="Arial" w:hAnsi="Arial" w:cs="Arial"/>
          <w:b/>
          <w:sz w:val="56"/>
          <w:szCs w:val="56"/>
        </w:rPr>
        <w:t>202</w:t>
      </w:r>
      <w:r>
        <w:rPr>
          <w:rFonts w:hint="default" w:ascii="Arial" w:hAnsi="Arial" w:cs="Arial"/>
          <w:b/>
          <w:sz w:val="56"/>
          <w:szCs w:val="56"/>
          <w:lang w:val="en-US"/>
        </w:rPr>
        <w:t>4</w:t>
      </w:r>
    </w:p>
    <w:p w14:paraId="26298F03">
      <w:pPr>
        <w:spacing w:after="0" w:line="240" w:lineRule="auto"/>
        <w:jc w:val="center"/>
        <w:rPr>
          <w:rFonts w:hint="default" w:ascii="Arial" w:hAnsi="Arial" w:eastAsiaTheme="minorEastAsia"/>
          <w:b/>
          <w:bCs/>
          <w:szCs w:val="20"/>
          <w:lang w:val="en-US" w:eastAsia="zh-CN"/>
        </w:rPr>
      </w:pPr>
      <w:r>
        <w:rPr>
          <w:rFonts w:hint="default" w:ascii="Arial" w:hAnsi="Arial" w:eastAsiaTheme="minorEastAsia"/>
          <w:b/>
          <w:bCs/>
          <w:szCs w:val="20"/>
          <w:lang w:val="en-US" w:eastAsia="zh-CN"/>
        </w:rPr>
        <w:t>TABLE OF CONTENT</w:t>
      </w:r>
    </w:p>
    <w:p w14:paraId="334A09D2">
      <w:pPr>
        <w:spacing w:after="0" w:line="240" w:lineRule="auto"/>
        <w:jc w:val="center"/>
        <w:rPr>
          <w:rFonts w:hint="default" w:ascii="Arial" w:hAnsi="Arial" w:eastAsiaTheme="minorEastAsia"/>
          <w:b/>
          <w:bCs/>
          <w:szCs w:val="20"/>
          <w:lang w:val="en-US" w:eastAsia="zh-CN"/>
        </w:rPr>
      </w:pPr>
    </w:p>
    <w:p w14:paraId="27F3C2C7">
      <w:pPr>
        <w:spacing w:after="0" w:line="240" w:lineRule="auto"/>
        <w:jc w:val="center"/>
        <w:rPr>
          <w:rFonts w:hint="default" w:ascii="Arial" w:hAnsi="Arial" w:eastAsiaTheme="minorEastAsia"/>
          <w:b/>
          <w:bCs/>
          <w:szCs w:val="20"/>
          <w:lang w:val="en-US" w:eastAsia="zh-CN"/>
        </w:rPr>
      </w:pPr>
    </w:p>
    <w:tbl>
      <w:tblPr>
        <w:tblStyle w:val="111"/>
        <w:tblW w:w="8597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97"/>
      </w:tblGrid>
      <w:tr w14:paraId="4B25C84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97" w:type="dxa"/>
            <w:vAlign w:val="center"/>
          </w:tcPr>
          <w:p w14:paraId="60375BBD">
            <w:pPr>
              <w:widowControl w:val="0"/>
              <w:spacing w:after="0" w:line="480" w:lineRule="auto"/>
              <w:jc w:val="right"/>
              <w:rPr>
                <w:rFonts w:hint="default" w:ascii="Arial" w:hAnsi="Arial" w:eastAsiaTheme="minorEastAsia"/>
                <w:b w:val="0"/>
                <w:bCs w:val="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Arial" w:hAnsi="Arial" w:eastAsiaTheme="minorEastAsia"/>
                <w:b/>
                <w:bCs/>
                <w:szCs w:val="20"/>
                <w:vertAlign w:val="baseline"/>
                <w:lang w:val="en-US" w:eastAsia="zh-CN"/>
              </w:rPr>
              <w:t>PAGE</w:t>
            </w:r>
          </w:p>
        </w:tc>
      </w:tr>
      <w:tr w14:paraId="718A6CC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97" w:type="dxa"/>
            <w:vAlign w:val="center"/>
          </w:tcPr>
          <w:p w14:paraId="07D0C3DF">
            <w:pPr>
              <w:widowControl w:val="0"/>
              <w:numPr>
                <w:ilvl w:val="0"/>
                <w:numId w:val="11"/>
              </w:numPr>
              <w:spacing w:after="0" w:line="480" w:lineRule="auto"/>
              <w:ind w:left="420" w:leftChars="0" w:hanging="426" w:firstLineChars="0"/>
              <w:jc w:val="both"/>
              <w:rPr>
                <w:rFonts w:hint="default" w:ascii="Arial" w:hAnsi="Arial" w:eastAsiaTheme="minorEastAsia"/>
                <w:b w:val="0"/>
                <w:bCs w:val="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Arial" w:hAnsi="Arial" w:eastAsiaTheme="minorEastAsia"/>
                <w:b/>
                <w:bCs/>
                <w:szCs w:val="20"/>
                <w:vertAlign w:val="baseline"/>
                <w:lang w:val="en-US" w:eastAsia="zh-CN"/>
              </w:rPr>
              <w:t>Use Case Diagram…………………………………………………….……………….2</w:t>
            </w:r>
          </w:p>
        </w:tc>
      </w:tr>
      <w:tr w14:paraId="3B67FD6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97" w:type="dxa"/>
            <w:vAlign w:val="center"/>
          </w:tcPr>
          <w:p w14:paraId="42BAD68E">
            <w:pPr>
              <w:widowControl w:val="0"/>
              <w:numPr>
                <w:ilvl w:val="0"/>
                <w:numId w:val="0"/>
              </w:numPr>
              <w:spacing w:after="0" w:line="480" w:lineRule="auto"/>
              <w:ind w:left="409" w:leftChars="0"/>
              <w:jc w:val="both"/>
              <w:rPr>
                <w:rFonts w:hint="default" w:ascii="Arial" w:hAnsi="Arial" w:eastAsiaTheme="minorEastAsia"/>
                <w:b w:val="0"/>
                <w:bCs w:val="0"/>
                <w:szCs w:val="20"/>
                <w:vertAlign w:val="baseline"/>
                <w:lang w:val="en-US" w:eastAsia="zh-CN"/>
              </w:rPr>
            </w:pPr>
          </w:p>
        </w:tc>
      </w:tr>
      <w:tr w14:paraId="54A3F2D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97" w:type="dxa"/>
            <w:vAlign w:val="center"/>
          </w:tcPr>
          <w:p w14:paraId="38002F87">
            <w:pPr>
              <w:widowControl w:val="0"/>
              <w:numPr>
                <w:ilvl w:val="0"/>
                <w:numId w:val="11"/>
              </w:numPr>
              <w:spacing w:after="0" w:line="480" w:lineRule="auto"/>
              <w:ind w:left="420" w:leftChars="0" w:hanging="426" w:firstLineChars="0"/>
              <w:jc w:val="both"/>
              <w:rPr>
                <w:rFonts w:hint="default" w:ascii="Arial" w:hAnsi="Arial" w:eastAsiaTheme="minorEastAsia"/>
                <w:b/>
                <w:bCs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Arial" w:hAnsi="Arial" w:eastAsiaTheme="minorEastAsia"/>
                <w:b/>
                <w:bCs/>
                <w:szCs w:val="20"/>
                <w:vertAlign w:val="baseline"/>
                <w:lang w:val="en-US" w:eastAsia="zh-CN"/>
              </w:rPr>
              <w:t>Sequence Diagram…………………………………………………………………….3</w:t>
            </w:r>
          </w:p>
        </w:tc>
      </w:tr>
      <w:tr w14:paraId="3FA932E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97" w:type="dxa"/>
            <w:vAlign w:val="center"/>
          </w:tcPr>
          <w:p w14:paraId="2C1BFF4A">
            <w:pPr>
              <w:widowControl w:val="0"/>
              <w:numPr>
                <w:ilvl w:val="0"/>
                <w:numId w:val="0"/>
              </w:numPr>
              <w:spacing w:after="0" w:line="480" w:lineRule="auto"/>
              <w:ind w:left="409" w:leftChars="0"/>
              <w:jc w:val="both"/>
              <w:rPr>
                <w:rFonts w:hint="default" w:ascii="Arial" w:hAnsi="Arial" w:eastAsiaTheme="minorEastAsia"/>
                <w:b w:val="0"/>
                <w:bCs w:val="0"/>
                <w:szCs w:val="20"/>
                <w:vertAlign w:val="baseline"/>
                <w:lang w:val="en-US" w:eastAsia="zh-CN"/>
              </w:rPr>
            </w:pPr>
          </w:p>
        </w:tc>
      </w:tr>
      <w:tr w14:paraId="18A6090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97" w:type="dxa"/>
            <w:vAlign w:val="center"/>
          </w:tcPr>
          <w:p w14:paraId="18E12F46">
            <w:pPr>
              <w:widowControl w:val="0"/>
              <w:numPr>
                <w:ilvl w:val="0"/>
                <w:numId w:val="11"/>
              </w:numPr>
              <w:spacing w:after="0" w:line="480" w:lineRule="auto"/>
              <w:ind w:left="420" w:leftChars="0" w:hanging="426" w:firstLineChars="0"/>
              <w:jc w:val="both"/>
              <w:rPr>
                <w:rFonts w:hint="default" w:ascii="Arial" w:hAnsi="Arial" w:eastAsiaTheme="minorEastAsia"/>
                <w:b/>
                <w:bCs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Arial" w:hAnsi="Arial" w:eastAsiaTheme="minorEastAsia"/>
                <w:b/>
                <w:bCs/>
                <w:szCs w:val="20"/>
                <w:vertAlign w:val="baseline"/>
                <w:lang w:val="en-US" w:eastAsia="zh-CN"/>
              </w:rPr>
              <w:t>Class Diagram…………………………………………………………………………11</w:t>
            </w:r>
          </w:p>
        </w:tc>
      </w:tr>
      <w:tr w14:paraId="4F8C5BE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97" w:type="dxa"/>
            <w:vAlign w:val="center"/>
          </w:tcPr>
          <w:p w14:paraId="3C631683">
            <w:pPr>
              <w:widowControl w:val="0"/>
              <w:numPr>
                <w:ilvl w:val="0"/>
                <w:numId w:val="0"/>
              </w:numPr>
              <w:spacing w:after="0" w:line="480" w:lineRule="auto"/>
              <w:ind w:left="-6" w:leftChars="0"/>
              <w:jc w:val="both"/>
              <w:rPr>
                <w:rFonts w:hint="default" w:ascii="Arial" w:hAnsi="Arial" w:eastAsiaTheme="minorEastAsia"/>
                <w:b w:val="0"/>
                <w:bCs w:val="0"/>
                <w:szCs w:val="20"/>
                <w:vertAlign w:val="baseline"/>
                <w:lang w:val="en-US" w:eastAsia="zh-CN"/>
              </w:rPr>
            </w:pPr>
          </w:p>
        </w:tc>
      </w:tr>
      <w:tr w14:paraId="4498E21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97" w:type="dxa"/>
            <w:vAlign w:val="center"/>
          </w:tcPr>
          <w:p w14:paraId="61D711E6">
            <w:pPr>
              <w:widowControl w:val="0"/>
              <w:numPr>
                <w:ilvl w:val="0"/>
                <w:numId w:val="11"/>
              </w:numPr>
              <w:spacing w:after="0" w:line="480" w:lineRule="auto"/>
              <w:ind w:left="420" w:leftChars="0" w:hanging="426" w:firstLineChars="0"/>
              <w:jc w:val="both"/>
              <w:rPr>
                <w:rFonts w:hint="default" w:ascii="Arial" w:hAnsi="Arial" w:eastAsiaTheme="minorEastAsia"/>
                <w:b/>
                <w:bCs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Arial" w:hAnsi="Arial" w:eastAsiaTheme="minorEastAsia"/>
                <w:b/>
                <w:bCs/>
                <w:szCs w:val="20"/>
                <w:vertAlign w:val="baseline"/>
                <w:lang w:val="en-US" w:eastAsia="zh-CN"/>
              </w:rPr>
              <w:t>Storyboard……………………………………………………………………………..12</w:t>
            </w:r>
          </w:p>
        </w:tc>
      </w:tr>
    </w:tbl>
    <w:p w14:paraId="79FE9D02">
      <w:pPr>
        <w:spacing w:after="0" w:line="240" w:lineRule="auto"/>
        <w:jc w:val="center"/>
        <w:rPr>
          <w:rFonts w:hint="default" w:ascii="Arial" w:hAnsi="Arial" w:eastAsiaTheme="minorEastAsia"/>
          <w:b/>
          <w:bCs/>
          <w:szCs w:val="20"/>
          <w:lang w:val="en-US" w:eastAsia="zh-CN"/>
        </w:rPr>
      </w:pPr>
    </w:p>
    <w:p w14:paraId="7D7156CB">
      <w:pPr>
        <w:rPr>
          <w:rFonts w:hint="default" w:ascii="Arial" w:hAnsi="Arial" w:eastAsiaTheme="minorEastAsia"/>
          <w:b/>
          <w:bCs/>
          <w:szCs w:val="20"/>
          <w:lang w:val="en-US" w:eastAsia="zh-CN"/>
        </w:rPr>
      </w:pPr>
      <w:r>
        <w:rPr>
          <w:rFonts w:hint="default" w:ascii="Arial" w:hAnsi="Arial" w:eastAsiaTheme="minorEastAsia"/>
          <w:b/>
          <w:bCs/>
          <w:szCs w:val="20"/>
          <w:lang w:val="en-US" w:eastAsia="zh-CN"/>
        </w:rPr>
        <w:br w:type="page"/>
      </w:r>
    </w:p>
    <w:p w14:paraId="4BD7AAC8">
      <w:pPr>
        <w:numPr>
          <w:ilvl w:val="0"/>
          <w:numId w:val="12"/>
        </w:numPr>
        <w:spacing w:after="0" w:line="360" w:lineRule="auto"/>
        <w:ind w:left="420" w:leftChars="0" w:hanging="426" w:firstLineChars="0"/>
        <w:jc w:val="left"/>
        <w:rPr>
          <w:rFonts w:hint="default" w:ascii="Arial" w:hAnsi="Arial" w:eastAsiaTheme="minorEastAsia"/>
          <w:b/>
          <w:bCs/>
          <w:szCs w:val="20"/>
          <w:lang w:val="en-US" w:eastAsia="zh-CN"/>
        </w:rPr>
      </w:pPr>
      <w:r>
        <w:rPr>
          <w:rFonts w:hint="default" w:ascii="Arial" w:hAnsi="Arial" w:eastAsiaTheme="minorEastAsia"/>
          <w:b/>
          <w:bCs/>
          <w:szCs w:val="20"/>
          <w:lang w:val="en-US" w:eastAsia="zh-CN"/>
        </w:rPr>
        <w:t>Use Case Diagram</w:t>
      </w:r>
    </w:p>
    <w:p w14:paraId="5F69358A">
      <w:pPr>
        <w:numPr>
          <w:ilvl w:val="0"/>
          <w:numId w:val="0"/>
        </w:numPr>
        <w:spacing w:after="0" w:line="360" w:lineRule="auto"/>
        <w:ind w:left="409" w:leftChars="0"/>
        <w:jc w:val="left"/>
        <w:rPr>
          <w:rFonts w:hint="default" w:ascii="Arial" w:hAnsi="Arial" w:eastAsiaTheme="minorEastAsia"/>
          <w:b/>
          <w:bCs/>
          <w:szCs w:val="20"/>
          <w:lang w:val="en-US" w:eastAsia="zh-CN"/>
        </w:rPr>
      </w:pPr>
    </w:p>
    <w:p w14:paraId="6743B420">
      <w:pPr>
        <w:rPr>
          <w:rFonts w:hint="default" w:ascii="Arial" w:hAnsi="Arial" w:eastAsiaTheme="minorEastAsia"/>
          <w:b/>
          <w:bCs/>
          <w:szCs w:val="20"/>
          <w:lang w:val="en-US" w:eastAsia="zh-CN"/>
        </w:rPr>
      </w:pPr>
      <w:r>
        <w:rPr>
          <w:rFonts w:hint="default" w:ascii="Arial" w:hAnsi="Arial" w:eastAsiaTheme="minorEastAsia"/>
          <w:b/>
          <w:bCs/>
          <w:szCs w:val="20"/>
          <w:lang w:val="en-US" w:eastAsia="zh-CN"/>
        </w:rPr>
        <w:drawing>
          <wp:inline distT="0" distB="0" distL="114300" distR="114300">
            <wp:extent cx="5318760" cy="8348345"/>
            <wp:effectExtent l="0" t="0" r="0" b="3175"/>
            <wp:docPr id="2" name="Picture 2" descr="use cas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use case diagram"/>
                    <pic:cNvPicPr>
                      <a:picLocks noChangeAspect="1"/>
                    </pic:cNvPicPr>
                  </pic:nvPicPr>
                  <pic:blipFill>
                    <a:blip r:embed="rId8"/>
                    <a:srcRect l="9862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834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eastAsiaTheme="minorEastAsia"/>
          <w:b/>
          <w:bCs/>
          <w:szCs w:val="20"/>
          <w:lang w:val="en-US" w:eastAsia="zh-CN"/>
        </w:rPr>
        <w:br w:type="page"/>
      </w:r>
    </w:p>
    <w:p w14:paraId="06C66BBA">
      <w:pPr>
        <w:numPr>
          <w:ilvl w:val="0"/>
          <w:numId w:val="12"/>
        </w:numPr>
        <w:spacing w:after="0" w:line="360" w:lineRule="auto"/>
        <w:ind w:left="420" w:leftChars="0" w:hanging="426" w:firstLineChars="0"/>
        <w:jc w:val="left"/>
        <w:rPr>
          <w:rFonts w:hint="default" w:ascii="Arial" w:hAnsi="Arial" w:eastAsiaTheme="minorEastAsia"/>
          <w:b/>
          <w:bCs/>
          <w:szCs w:val="20"/>
          <w:lang w:val="en-US" w:eastAsia="zh-CN"/>
        </w:rPr>
      </w:pPr>
      <w:r>
        <w:rPr>
          <w:rFonts w:hint="default" w:ascii="Arial" w:hAnsi="Arial" w:eastAsiaTheme="minorEastAsia"/>
          <w:b/>
          <w:bCs/>
          <w:szCs w:val="20"/>
          <w:lang w:val="en-US" w:eastAsia="zh-CN"/>
        </w:rPr>
        <w:t>Sequence Diagram</w:t>
      </w:r>
    </w:p>
    <w:p w14:paraId="0A54E84A">
      <w:pPr>
        <w:numPr>
          <w:ilvl w:val="0"/>
          <w:numId w:val="13"/>
        </w:numPr>
        <w:tabs>
          <w:tab w:val="clear" w:pos="425"/>
        </w:tabs>
        <w:spacing w:after="0" w:line="360" w:lineRule="auto"/>
        <w:ind w:left="1768" w:leftChars="0" w:hanging="1359" w:firstLineChars="0"/>
        <w:jc w:val="left"/>
        <w:rPr>
          <w:rFonts w:hint="default" w:ascii="Arial" w:hAnsi="Arial" w:eastAsiaTheme="minorEastAsia"/>
          <w:b/>
          <w:bCs/>
          <w:szCs w:val="20"/>
          <w:lang w:val="en-US" w:eastAsia="zh-CN"/>
        </w:rPr>
      </w:pPr>
      <w:r>
        <w:rPr>
          <w:rFonts w:hint="default" w:ascii="Arial" w:hAnsi="Arial" w:eastAsiaTheme="minorEastAsia"/>
          <w:b/>
          <w:bCs/>
          <w:szCs w:val="20"/>
          <w:lang w:val="en-US" w:eastAsia="zh-CN"/>
        </w:rPr>
        <w:t>Resident</w:t>
      </w:r>
    </w:p>
    <w:p w14:paraId="3A0FBF00">
      <w:pPr>
        <w:numPr>
          <w:ilvl w:val="0"/>
          <w:numId w:val="0"/>
        </w:numPr>
        <w:spacing w:after="0" w:line="360" w:lineRule="auto"/>
        <w:ind w:left="409" w:leftChars="0"/>
        <w:jc w:val="left"/>
        <w:rPr>
          <w:rFonts w:hint="default" w:ascii="Arial" w:hAnsi="Arial" w:eastAsiaTheme="minorEastAsia"/>
          <w:b/>
          <w:bCs/>
          <w:szCs w:val="20"/>
          <w:lang w:val="en-US" w:eastAsia="zh-CN"/>
        </w:rPr>
      </w:pPr>
      <w:r>
        <w:drawing>
          <wp:inline distT="0" distB="0" distL="114300" distR="114300">
            <wp:extent cx="5486400" cy="3653790"/>
            <wp:effectExtent l="9525" t="9525" r="20955" b="952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3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2848B1">
      <w:pPr>
        <w:numPr>
          <w:ilvl w:val="0"/>
          <w:numId w:val="0"/>
        </w:numPr>
        <w:spacing w:after="0" w:line="360" w:lineRule="auto"/>
        <w:ind w:left="409" w:leftChars="0"/>
        <w:jc w:val="left"/>
        <w:rPr>
          <w:rFonts w:hint="default" w:ascii="Arial" w:hAnsi="Arial" w:eastAsiaTheme="minorEastAsia"/>
          <w:b/>
          <w:bCs/>
          <w:szCs w:val="20"/>
          <w:lang w:val="en-US" w:eastAsia="zh-CN"/>
        </w:rPr>
      </w:pPr>
    </w:p>
    <w:p w14:paraId="65B35BEF">
      <w:pPr>
        <w:numPr>
          <w:ilvl w:val="0"/>
          <w:numId w:val="0"/>
        </w:numPr>
        <w:spacing w:after="0" w:line="360" w:lineRule="auto"/>
        <w:ind w:left="409" w:leftChars="0"/>
        <w:jc w:val="left"/>
      </w:pPr>
      <w:r>
        <w:drawing>
          <wp:inline distT="0" distB="0" distL="114300" distR="114300">
            <wp:extent cx="5486400" cy="3757930"/>
            <wp:effectExtent l="9525" t="9525" r="20955" b="1206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57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56D3C9">
      <w:pPr>
        <w:numPr>
          <w:ilvl w:val="0"/>
          <w:numId w:val="0"/>
        </w:numPr>
        <w:spacing w:after="0" w:line="360" w:lineRule="auto"/>
        <w:ind w:left="409" w:leftChars="0"/>
        <w:jc w:val="left"/>
      </w:pPr>
    </w:p>
    <w:p w14:paraId="572C1D27">
      <w:pPr>
        <w:numPr>
          <w:ilvl w:val="0"/>
          <w:numId w:val="0"/>
        </w:numPr>
        <w:spacing w:after="0" w:line="360" w:lineRule="auto"/>
        <w:ind w:left="409" w:leftChars="0"/>
        <w:jc w:val="left"/>
      </w:pPr>
      <w:r>
        <w:drawing>
          <wp:inline distT="0" distB="0" distL="114300" distR="114300">
            <wp:extent cx="5486400" cy="3725545"/>
            <wp:effectExtent l="9525" t="9525" r="20955" b="1397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5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5FC73">
      <w:pPr>
        <w:numPr>
          <w:ilvl w:val="0"/>
          <w:numId w:val="0"/>
        </w:numPr>
        <w:spacing w:after="0" w:line="360" w:lineRule="auto"/>
        <w:ind w:left="409" w:leftChars="0"/>
        <w:jc w:val="left"/>
      </w:pPr>
    </w:p>
    <w:p w14:paraId="029ABA85">
      <w:pPr>
        <w:numPr>
          <w:ilvl w:val="0"/>
          <w:numId w:val="0"/>
        </w:numPr>
        <w:spacing w:after="0" w:line="360" w:lineRule="auto"/>
        <w:ind w:left="409" w:leftChars="0"/>
        <w:jc w:val="left"/>
      </w:pPr>
      <w:r>
        <w:drawing>
          <wp:inline distT="0" distB="0" distL="114300" distR="114300">
            <wp:extent cx="5486400" cy="3703320"/>
            <wp:effectExtent l="9525" t="9525" r="20955" b="2095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3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BC3615">
      <w:pPr>
        <w:numPr>
          <w:ilvl w:val="0"/>
          <w:numId w:val="0"/>
        </w:numPr>
        <w:spacing w:after="0" w:line="360" w:lineRule="auto"/>
        <w:ind w:left="409" w:leftChars="0"/>
        <w:jc w:val="left"/>
      </w:pPr>
    </w:p>
    <w:p w14:paraId="5EF2D362">
      <w:pPr>
        <w:numPr>
          <w:ilvl w:val="0"/>
          <w:numId w:val="0"/>
        </w:numPr>
        <w:spacing w:after="0" w:line="360" w:lineRule="auto"/>
        <w:ind w:left="409"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937760" cy="4436745"/>
            <wp:effectExtent l="9525" t="9525" r="20955" b="1905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44367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76E57C">
      <w:pPr>
        <w:numPr>
          <w:ilvl w:val="0"/>
          <w:numId w:val="0"/>
        </w:numPr>
        <w:spacing w:after="0" w:line="360" w:lineRule="auto"/>
        <w:jc w:val="left"/>
      </w:pPr>
    </w:p>
    <w:p w14:paraId="643FCC67">
      <w:pPr>
        <w:numPr>
          <w:ilvl w:val="0"/>
          <w:numId w:val="13"/>
        </w:numPr>
        <w:tabs>
          <w:tab w:val="clear" w:pos="425"/>
        </w:tabs>
        <w:spacing w:after="0" w:line="360" w:lineRule="auto"/>
        <w:ind w:left="1768" w:leftChars="0" w:hanging="1359" w:firstLineChars="0"/>
        <w:jc w:val="left"/>
        <w:rPr>
          <w:rFonts w:hint="default" w:ascii="Arial" w:hAnsi="Arial" w:eastAsiaTheme="minorEastAsia"/>
          <w:b/>
          <w:bCs/>
          <w:szCs w:val="20"/>
          <w:lang w:val="en-US" w:eastAsia="zh-CN"/>
        </w:rPr>
      </w:pPr>
      <w:r>
        <w:rPr>
          <w:rFonts w:hint="default" w:ascii="Arial" w:hAnsi="Arial" w:eastAsiaTheme="minorEastAsia"/>
          <w:b/>
          <w:bCs/>
          <w:szCs w:val="20"/>
          <w:lang w:val="en-US" w:eastAsia="zh-CN"/>
        </w:rPr>
        <w:t>Guard</w:t>
      </w:r>
    </w:p>
    <w:p w14:paraId="6B2AFC08">
      <w:pPr>
        <w:numPr>
          <w:ilvl w:val="0"/>
          <w:numId w:val="0"/>
        </w:numPr>
        <w:spacing w:after="0" w:line="360" w:lineRule="auto"/>
        <w:ind w:left="409" w:leftChars="0"/>
        <w:jc w:val="left"/>
      </w:pPr>
      <w:r>
        <w:drawing>
          <wp:inline distT="0" distB="0" distL="114300" distR="114300">
            <wp:extent cx="4937760" cy="3390265"/>
            <wp:effectExtent l="9525" t="9525" r="20955" b="1397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390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AA1101">
      <w:pPr>
        <w:numPr>
          <w:ilvl w:val="0"/>
          <w:numId w:val="0"/>
        </w:numPr>
        <w:spacing w:after="0" w:line="360" w:lineRule="auto"/>
        <w:ind w:left="409" w:leftChars="0"/>
        <w:jc w:val="left"/>
      </w:pPr>
    </w:p>
    <w:p w14:paraId="6ED0027C">
      <w:pPr>
        <w:numPr>
          <w:ilvl w:val="0"/>
          <w:numId w:val="0"/>
        </w:numPr>
        <w:spacing w:after="0" w:line="360" w:lineRule="auto"/>
        <w:ind w:left="409" w:leftChars="0"/>
        <w:jc w:val="left"/>
      </w:pPr>
      <w:r>
        <w:drawing>
          <wp:inline distT="0" distB="0" distL="114300" distR="114300">
            <wp:extent cx="4937760" cy="4863465"/>
            <wp:effectExtent l="9525" t="9525" r="20955" b="1905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48634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F73031">
      <w:pPr>
        <w:numPr>
          <w:ilvl w:val="0"/>
          <w:numId w:val="0"/>
        </w:numPr>
        <w:spacing w:after="0" w:line="360" w:lineRule="auto"/>
        <w:ind w:left="409" w:leftChars="0"/>
        <w:jc w:val="left"/>
      </w:pPr>
    </w:p>
    <w:p w14:paraId="0927A096">
      <w:pPr>
        <w:numPr>
          <w:ilvl w:val="0"/>
          <w:numId w:val="0"/>
        </w:numPr>
        <w:spacing w:after="0" w:line="360" w:lineRule="auto"/>
        <w:ind w:left="409" w:leftChars="0"/>
        <w:jc w:val="left"/>
      </w:pPr>
      <w:r>
        <w:drawing>
          <wp:inline distT="0" distB="0" distL="114300" distR="114300">
            <wp:extent cx="4937760" cy="3399155"/>
            <wp:effectExtent l="9525" t="9525" r="20955" b="2032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399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2EE285">
      <w:pPr>
        <w:numPr>
          <w:ilvl w:val="0"/>
          <w:numId w:val="0"/>
        </w:numPr>
        <w:spacing w:after="0" w:line="360" w:lineRule="auto"/>
        <w:ind w:left="409" w:leftChars="0"/>
        <w:jc w:val="left"/>
      </w:pPr>
      <w:r>
        <w:drawing>
          <wp:inline distT="0" distB="0" distL="114300" distR="114300">
            <wp:extent cx="5486400" cy="3709035"/>
            <wp:effectExtent l="9525" t="9525" r="20955" b="1524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9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D29A6A">
      <w:pPr>
        <w:numPr>
          <w:ilvl w:val="0"/>
          <w:numId w:val="0"/>
        </w:numPr>
        <w:spacing w:after="0" w:line="360" w:lineRule="auto"/>
        <w:jc w:val="left"/>
      </w:pPr>
    </w:p>
    <w:p w14:paraId="1D274A88">
      <w:pPr>
        <w:numPr>
          <w:ilvl w:val="0"/>
          <w:numId w:val="13"/>
        </w:numPr>
        <w:tabs>
          <w:tab w:val="clear" w:pos="425"/>
        </w:tabs>
        <w:spacing w:after="0" w:line="360" w:lineRule="auto"/>
        <w:ind w:left="1768" w:leftChars="0" w:hanging="1359" w:firstLineChars="0"/>
        <w:jc w:val="left"/>
        <w:rPr>
          <w:rFonts w:hint="default" w:ascii="Arial" w:hAnsi="Arial" w:eastAsiaTheme="minorEastAsia"/>
          <w:b/>
          <w:bCs/>
          <w:szCs w:val="20"/>
          <w:lang w:val="en-US" w:eastAsia="zh-CN"/>
        </w:rPr>
      </w:pPr>
      <w:r>
        <w:rPr>
          <w:rFonts w:hint="default" w:ascii="Arial" w:hAnsi="Arial" w:eastAsiaTheme="minorEastAsia"/>
          <w:b/>
          <w:bCs/>
          <w:szCs w:val="20"/>
          <w:lang w:val="en-US" w:eastAsia="zh-CN"/>
        </w:rPr>
        <w:t>Admin</w:t>
      </w:r>
    </w:p>
    <w:p w14:paraId="2AAC4B65">
      <w:pPr>
        <w:numPr>
          <w:ilvl w:val="0"/>
          <w:numId w:val="0"/>
        </w:numPr>
        <w:spacing w:after="0" w:line="360" w:lineRule="auto"/>
        <w:ind w:left="420" w:leftChars="0"/>
        <w:jc w:val="left"/>
        <w:rPr>
          <w:rFonts w:hint="default" w:ascii="Arial" w:hAnsi="Arial" w:eastAsiaTheme="minorEastAsia"/>
          <w:b/>
          <w:bCs/>
          <w:szCs w:val="20"/>
          <w:lang w:val="en-US" w:eastAsia="zh-CN"/>
        </w:rPr>
      </w:pPr>
      <w:r>
        <w:drawing>
          <wp:inline distT="0" distB="0" distL="114300" distR="114300">
            <wp:extent cx="5486400" cy="3832860"/>
            <wp:effectExtent l="9525" t="9525" r="20955" b="13335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328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2B13B3">
      <w:pPr>
        <w:numPr>
          <w:ilvl w:val="0"/>
          <w:numId w:val="0"/>
        </w:numPr>
        <w:spacing w:after="0" w:line="360" w:lineRule="auto"/>
        <w:jc w:val="left"/>
        <w:rPr>
          <w:rFonts w:hint="default" w:ascii="Arial" w:hAnsi="Arial" w:eastAsiaTheme="minorEastAsia"/>
          <w:b/>
          <w:bCs/>
          <w:szCs w:val="20"/>
          <w:lang w:val="en-US" w:eastAsia="zh-CN"/>
        </w:rPr>
      </w:pPr>
      <w:r>
        <w:rPr>
          <w:rFonts w:hint="default" w:ascii="Arial" w:hAnsi="Arial" w:eastAsiaTheme="minorEastAsia"/>
          <w:b/>
          <w:bCs/>
          <w:szCs w:val="20"/>
          <w:lang w:val="en-US" w:eastAsia="zh-CN"/>
        </w:rPr>
        <w:tab/>
      </w:r>
    </w:p>
    <w:p w14:paraId="47F8B264">
      <w:pPr>
        <w:numPr>
          <w:ilvl w:val="0"/>
          <w:numId w:val="0"/>
        </w:numPr>
        <w:spacing w:after="0" w:line="360" w:lineRule="auto"/>
        <w:ind w:left="409" w:leftChars="0"/>
        <w:jc w:val="left"/>
        <w:rPr>
          <w:rFonts w:hint="default" w:ascii="Arial" w:hAnsi="Arial" w:eastAsiaTheme="minorEastAsia"/>
          <w:b/>
          <w:bCs/>
          <w:szCs w:val="20"/>
          <w:lang w:val="en-US" w:eastAsia="zh-CN"/>
        </w:rPr>
      </w:pPr>
      <w:r>
        <w:drawing>
          <wp:inline distT="0" distB="0" distL="114300" distR="114300">
            <wp:extent cx="5486400" cy="3768725"/>
            <wp:effectExtent l="9525" t="9525" r="20955" b="1651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8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9CF854">
      <w:pPr>
        <w:numPr>
          <w:ilvl w:val="0"/>
          <w:numId w:val="0"/>
        </w:numPr>
        <w:spacing w:after="0" w:line="360" w:lineRule="auto"/>
        <w:ind w:left="409" w:leftChars="0"/>
        <w:jc w:val="left"/>
        <w:rPr>
          <w:rFonts w:hint="default"/>
          <w:lang w:val="en-US" w:eastAsia="zh-CN"/>
        </w:rPr>
      </w:pPr>
    </w:p>
    <w:p w14:paraId="0B38ECC5">
      <w:pPr>
        <w:numPr>
          <w:ilvl w:val="0"/>
          <w:numId w:val="0"/>
        </w:numPr>
        <w:spacing w:after="0" w:line="360" w:lineRule="auto"/>
        <w:ind w:left="409" w:leftChars="0"/>
        <w:jc w:val="left"/>
      </w:pPr>
      <w:r>
        <w:drawing>
          <wp:inline distT="0" distB="0" distL="114300" distR="114300">
            <wp:extent cx="5486400" cy="3801745"/>
            <wp:effectExtent l="9525" t="9525" r="20955" b="1397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017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25A1B4">
      <w:pPr>
        <w:numPr>
          <w:ilvl w:val="0"/>
          <w:numId w:val="0"/>
        </w:numPr>
        <w:spacing w:after="0" w:line="360" w:lineRule="auto"/>
        <w:ind w:left="409" w:leftChars="0"/>
        <w:jc w:val="left"/>
      </w:pPr>
    </w:p>
    <w:p w14:paraId="6C8AAB6B">
      <w:pPr>
        <w:numPr>
          <w:ilvl w:val="0"/>
          <w:numId w:val="0"/>
        </w:numPr>
        <w:spacing w:after="0" w:line="360" w:lineRule="auto"/>
        <w:ind w:left="409" w:leftChars="0"/>
        <w:jc w:val="left"/>
      </w:pPr>
      <w:r>
        <w:drawing>
          <wp:inline distT="0" distB="0" distL="114300" distR="114300">
            <wp:extent cx="4937760" cy="3462655"/>
            <wp:effectExtent l="9525" t="9525" r="20955" b="1778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462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88DAAD">
      <w:pPr>
        <w:numPr>
          <w:ilvl w:val="0"/>
          <w:numId w:val="0"/>
        </w:numPr>
        <w:spacing w:after="0" w:line="360" w:lineRule="auto"/>
        <w:ind w:left="409" w:leftChars="0"/>
        <w:jc w:val="left"/>
      </w:pPr>
    </w:p>
    <w:p w14:paraId="3D5112E6">
      <w:pPr>
        <w:numPr>
          <w:ilvl w:val="0"/>
          <w:numId w:val="0"/>
        </w:numPr>
        <w:spacing w:after="0" w:line="360" w:lineRule="auto"/>
        <w:ind w:left="409" w:leftChars="0"/>
        <w:jc w:val="left"/>
      </w:pPr>
      <w:r>
        <w:drawing>
          <wp:inline distT="0" distB="0" distL="114300" distR="114300">
            <wp:extent cx="4937760" cy="4855210"/>
            <wp:effectExtent l="9525" t="9525" r="20955" b="12065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48552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DC5EF4">
      <w:pPr>
        <w:numPr>
          <w:ilvl w:val="0"/>
          <w:numId w:val="0"/>
        </w:numPr>
        <w:spacing w:after="0" w:line="360" w:lineRule="auto"/>
        <w:ind w:left="409" w:leftChars="0"/>
        <w:jc w:val="left"/>
      </w:pPr>
      <w:r>
        <w:drawing>
          <wp:inline distT="0" distB="0" distL="114300" distR="114300">
            <wp:extent cx="4937760" cy="4892040"/>
            <wp:effectExtent l="9525" t="9525" r="20955" b="20955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4892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38721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3C8A8ABB">
      <w:pPr>
        <w:numPr>
          <w:ilvl w:val="0"/>
          <w:numId w:val="12"/>
        </w:numPr>
        <w:spacing w:after="0" w:line="360" w:lineRule="auto"/>
        <w:ind w:left="420" w:leftChars="0" w:hanging="426" w:firstLineChars="0"/>
        <w:jc w:val="left"/>
        <w:rPr>
          <w:rFonts w:hint="default" w:ascii="Arial" w:hAnsi="Arial" w:eastAsiaTheme="minorEastAsia"/>
          <w:b/>
          <w:bCs/>
          <w:szCs w:val="20"/>
          <w:lang w:val="en-US" w:eastAsia="zh-CN"/>
        </w:rPr>
        <w:sectPr>
          <w:footerReference r:id="rId5" w:type="default"/>
          <w:pgSz w:w="11906" w:h="16838"/>
          <w:pgMar w:top="1440" w:right="1800" w:bottom="1440" w:left="1800" w:header="720" w:footer="720" w:gutter="0"/>
          <w:pgNumType w:fmt="decimal" w:start="1"/>
          <w:cols w:space="720" w:num="1"/>
          <w:docGrid w:linePitch="360" w:charSpace="0"/>
        </w:sectPr>
      </w:pPr>
    </w:p>
    <w:p w14:paraId="1850DB31">
      <w:pPr>
        <w:numPr>
          <w:ilvl w:val="0"/>
          <w:numId w:val="12"/>
        </w:numPr>
        <w:spacing w:after="0" w:line="360" w:lineRule="auto"/>
        <w:ind w:left="420" w:leftChars="0" w:hanging="426" w:firstLineChars="0"/>
        <w:jc w:val="left"/>
        <w:rPr>
          <w:rFonts w:hint="default" w:ascii="Arial" w:hAnsi="Arial" w:eastAsiaTheme="minorEastAsia"/>
          <w:b/>
          <w:bCs/>
          <w:szCs w:val="20"/>
          <w:lang w:val="en-US" w:eastAsia="zh-CN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-90805</wp:posOffset>
            </wp:positionH>
            <wp:positionV relativeFrom="paragraph">
              <wp:posOffset>214630</wp:posOffset>
            </wp:positionV>
            <wp:extent cx="8775700" cy="5695950"/>
            <wp:effectExtent l="0" t="0" r="48260" b="34290"/>
            <wp:wrapTight wrapText="bothSides">
              <wp:wrapPolygon>
                <wp:start x="0" y="0"/>
                <wp:lineTo x="0" y="21557"/>
                <wp:lineTo x="21569" y="21557"/>
                <wp:lineTo x="21569" y="0"/>
                <wp:lineTo x="0" y="0"/>
              </wp:wrapPolygon>
            </wp:wrapTight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>
                      <a:picLocks noChangeAspect="1"/>
                    </pic:cNvPicPr>
                  </pic:nvPicPr>
                  <pic:blipFill>
                    <a:blip r:embed="rId24"/>
                    <a:srcRect l="767"/>
                    <a:stretch>
                      <a:fillRect/>
                    </a:stretch>
                  </pic:blipFill>
                  <pic:spPr>
                    <a:xfrm>
                      <a:off x="0" y="0"/>
                      <a:ext cx="8775700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eastAsiaTheme="minorEastAsia"/>
          <w:b/>
          <w:bCs/>
          <w:szCs w:val="20"/>
          <w:lang w:val="en-US" w:eastAsia="zh-CN"/>
        </w:rPr>
        <w:t>Class Diagram</w:t>
      </w:r>
    </w:p>
    <w:p w14:paraId="563D08C3">
      <w:pPr>
        <w:numPr>
          <w:ilvl w:val="0"/>
          <w:numId w:val="0"/>
        </w:numPr>
        <w:spacing w:after="0" w:line="360" w:lineRule="auto"/>
        <w:jc w:val="left"/>
        <w:rPr>
          <w:rFonts w:hint="default" w:ascii="Arial" w:hAnsi="Arial" w:eastAsiaTheme="minorEastAsia"/>
          <w:b/>
          <w:bCs/>
          <w:szCs w:val="20"/>
          <w:lang w:val="en-US" w:eastAsia="zh-CN"/>
        </w:rPr>
        <w:sectPr>
          <w:footerReference r:id="rId6" w:type="default"/>
          <w:pgSz w:w="16838" w:h="11906" w:orient="landscape"/>
          <w:pgMar w:top="1800" w:right="1440" w:bottom="1800" w:left="1440" w:header="720" w:footer="720" w:gutter="0"/>
          <w:pgNumType w:fmt="decimal" w:start="11"/>
          <w:cols w:space="0" w:num="1"/>
          <w:rtlGutter w:val="0"/>
          <w:docGrid w:linePitch="360" w:charSpace="0"/>
        </w:sectPr>
      </w:pPr>
    </w:p>
    <w:p w14:paraId="6F81B356">
      <w:pPr>
        <w:numPr>
          <w:ilvl w:val="0"/>
          <w:numId w:val="12"/>
        </w:numPr>
        <w:spacing w:after="0" w:line="360" w:lineRule="auto"/>
        <w:ind w:left="420" w:leftChars="0" w:hanging="426" w:firstLineChars="0"/>
        <w:jc w:val="left"/>
        <w:rPr>
          <w:rFonts w:hint="default" w:ascii="Arial" w:hAnsi="Arial" w:eastAsiaTheme="minorEastAsia"/>
          <w:b/>
          <w:bCs/>
          <w:szCs w:val="20"/>
          <w:lang w:val="en-US" w:eastAsia="zh-CN"/>
        </w:rPr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194945</wp:posOffset>
            </wp:positionH>
            <wp:positionV relativeFrom="paragraph">
              <wp:posOffset>240665</wp:posOffset>
            </wp:positionV>
            <wp:extent cx="8481695" cy="5686425"/>
            <wp:effectExtent l="0" t="0" r="37465" b="43815"/>
            <wp:wrapTight wrapText="bothSides">
              <wp:wrapPolygon>
                <wp:start x="0" y="0"/>
                <wp:lineTo x="0" y="21535"/>
                <wp:lineTo x="21579" y="21535"/>
                <wp:lineTo x="21579" y="0"/>
                <wp:lineTo x="0" y="0"/>
              </wp:wrapPolygon>
            </wp:wrapTight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8"/>
                    <pic:cNvPicPr>
                      <a:picLocks noChangeAspect="1"/>
                    </pic:cNvPicPr>
                  </pic:nvPicPr>
                  <pic:blipFill>
                    <a:blip r:embed="rId25"/>
                    <a:srcRect l="1198" t="1503"/>
                    <a:stretch>
                      <a:fillRect/>
                    </a:stretch>
                  </pic:blipFill>
                  <pic:spPr>
                    <a:xfrm>
                      <a:off x="0" y="0"/>
                      <a:ext cx="848169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eastAsiaTheme="minorEastAsia"/>
          <w:b/>
          <w:bCs/>
          <w:szCs w:val="20"/>
          <w:lang w:val="en-US" w:eastAsia="zh-CN"/>
        </w:rPr>
        <w:t>Storyboard</w:t>
      </w:r>
    </w:p>
    <w:p w14:paraId="69BED5CB">
      <w:pPr>
        <w:numPr>
          <w:ilvl w:val="0"/>
          <w:numId w:val="0"/>
        </w:numPr>
        <w:spacing w:after="0" w:line="360" w:lineRule="auto"/>
        <w:jc w:val="left"/>
        <w:rPr>
          <w:rFonts w:hint="default" w:ascii="Arial" w:hAnsi="Arial" w:eastAsiaTheme="minorEastAsia"/>
          <w:b/>
          <w:bCs/>
          <w:szCs w:val="20"/>
          <w:lang w:val="en-US" w:eastAsia="zh-CN"/>
        </w:rPr>
      </w:pPr>
      <w:r>
        <w:drawing>
          <wp:inline distT="0" distB="0" distL="114300" distR="114300">
            <wp:extent cx="8680450" cy="5819775"/>
            <wp:effectExtent l="0" t="0" r="6350" b="1905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680450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E4962">
      <w:pPr>
        <w:numPr>
          <w:ilvl w:val="0"/>
          <w:numId w:val="0"/>
        </w:numPr>
        <w:spacing w:after="0" w:line="240" w:lineRule="auto"/>
        <w:ind w:left="-6" w:leftChars="0"/>
        <w:jc w:val="left"/>
        <w:rPr>
          <w:rFonts w:hint="default" w:ascii="Arial" w:hAnsi="Arial" w:eastAsiaTheme="minorEastAsia"/>
          <w:b/>
          <w:bCs/>
          <w:szCs w:val="20"/>
          <w:lang w:val="en-US" w:eastAsia="zh-CN"/>
        </w:rPr>
      </w:pPr>
      <w:r>
        <w:rPr>
          <w:rFonts w:hint="default" w:ascii="Arial" w:hAnsi="Arial" w:eastAsiaTheme="minorEastAsia"/>
          <w:b/>
          <w:bCs/>
          <w:szCs w:val="20"/>
          <w:lang w:val="en-US" w:eastAsia="zh-CN"/>
        </w:rPr>
        <w:tab/>
      </w:r>
      <w:r>
        <w:drawing>
          <wp:inline distT="0" distB="0" distL="114300" distR="114300">
            <wp:extent cx="8851265" cy="5750560"/>
            <wp:effectExtent l="0" t="0" r="3175" b="10160"/>
            <wp:docPr id="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51265" cy="575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D8951">
      <w:pPr>
        <w:spacing w:after="0" w:line="240" w:lineRule="auto"/>
        <w:jc w:val="left"/>
        <w:rPr>
          <w:rFonts w:hint="default" w:ascii="Arial" w:hAnsi="Arial" w:eastAsiaTheme="minorEastAsia"/>
          <w:b/>
          <w:bCs/>
          <w:szCs w:val="20"/>
          <w:lang w:val="en-US" w:eastAsia="zh-CN"/>
        </w:rPr>
      </w:pPr>
      <w:r>
        <w:drawing>
          <wp:inline distT="0" distB="0" distL="114300" distR="114300">
            <wp:extent cx="8860155" cy="5634355"/>
            <wp:effectExtent l="0" t="0" r="9525" b="4445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60155" cy="563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5B463">
      <w:r>
        <w:drawing>
          <wp:inline distT="0" distB="0" distL="114300" distR="114300">
            <wp:extent cx="8688705" cy="5744845"/>
            <wp:effectExtent l="0" t="0" r="13335" b="635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688705" cy="574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638DD">
      <w:r>
        <w:drawing>
          <wp:inline distT="0" distB="0" distL="114300" distR="114300">
            <wp:extent cx="8855075" cy="5689600"/>
            <wp:effectExtent l="0" t="0" r="14605" b="10160"/>
            <wp:docPr id="2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55075" cy="568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EFF10">
      <w:r>
        <w:drawing>
          <wp:inline distT="0" distB="0" distL="114300" distR="114300">
            <wp:extent cx="8724900" cy="57073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724900" cy="57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08E184F">
      <w:r>
        <w:drawing>
          <wp:inline distT="0" distB="0" distL="114300" distR="114300">
            <wp:extent cx="8860790" cy="5727065"/>
            <wp:effectExtent l="0" t="0" r="8890" b="3175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572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E43EA">
      <w:r>
        <w:drawing>
          <wp:inline distT="0" distB="0" distL="114300" distR="114300">
            <wp:extent cx="8863330" cy="5685790"/>
            <wp:effectExtent l="0" t="0" r="6350" b="13970"/>
            <wp:docPr id="2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68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377BB">
      <w:r>
        <w:drawing>
          <wp:inline distT="0" distB="0" distL="114300" distR="114300">
            <wp:extent cx="8851265" cy="5701665"/>
            <wp:effectExtent l="0" t="0" r="3175" b="13335"/>
            <wp:docPr id="2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851265" cy="570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D89F9">
      <w:r>
        <w:drawing>
          <wp:inline distT="0" distB="0" distL="114300" distR="114300">
            <wp:extent cx="9128125" cy="5541010"/>
            <wp:effectExtent l="0" t="0" r="635" b="6350"/>
            <wp:docPr id="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8"/>
                    <pic:cNvPicPr>
                      <a:picLocks noChangeAspect="1"/>
                    </pic:cNvPicPr>
                  </pic:nvPicPr>
                  <pic:blipFill>
                    <a:blip r:embed="rId35"/>
                    <a:srcRect r="4499" b="2904"/>
                    <a:stretch>
                      <a:fillRect/>
                    </a:stretch>
                  </pic:blipFill>
                  <pic:spPr>
                    <a:xfrm>
                      <a:off x="0" y="0"/>
                      <a:ext cx="9128125" cy="554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6838" w:h="11906" w:orient="landscape"/>
      <w:pgMar w:top="1800" w:right="1440" w:bottom="1800" w:left="1440" w:header="720" w:footer="720" w:gutter="0"/>
      <w:pgNumType w:fmt="decimal"/>
      <w:cols w:space="0" w:num="1"/>
      <w:rtlGutter w:val="0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DC7A796">
    <w:pPr>
      <w:pStyle w:val="37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1" name="Text Box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9F4687D">
                          <w:pPr>
                            <w:pStyle w:val="37"/>
                          </w:pPr>
                          <w:r>
                            <w:rPr>
                              <w:rFonts w:hint="default" w:ascii="Arial" w:hAnsi="Arial" w:cs="Arial"/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rPr>
                              <w:rFonts w:hint="default" w:ascii="Arial" w:hAnsi="Arial" w:cs="Arial"/>
                              <w:sz w:val="22"/>
                              <w:szCs w:val="22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Arial" w:hAnsi="Arial" w:cs="Arial"/>
                              <w:sz w:val="22"/>
                              <w:szCs w:val="22"/>
                            </w:rPr>
                            <w:fldChar w:fldCharType="separate"/>
                          </w:r>
                          <w:r>
                            <w:rPr>
                              <w:rFonts w:hint="default" w:ascii="Arial" w:hAnsi="Arial" w:cs="Arial"/>
                              <w:sz w:val="22"/>
                              <w:szCs w:val="22"/>
                            </w:rPr>
                            <w:t>2</w:t>
                          </w:r>
                          <w:r>
                            <w:rPr>
                              <w:rFonts w:hint="default" w:ascii="Arial" w:hAnsi="Arial" w:cs="Arial"/>
                              <w:sz w:val="22"/>
                              <w:szCs w:val="2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NJWO7QAAAABQEA&#10;AA8AAAAAAAAAAQAgAAAAIgAAAGRycy9kb3ducmV2LnhtbFBLAQIUABQAAAAIAIdO4kDxEjJ8IgIA&#10;AGIEAAAOAAAAAAAAAAEAIAAAAB8BAABkcnMvZTJvRG9jLnhtbFBLBQYAAAAABgAGAFkBAACzBQ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9F4687D">
                    <w:pPr>
                      <w:pStyle w:val="37"/>
                    </w:pPr>
                    <w:r>
                      <w:rPr>
                        <w:rFonts w:hint="default" w:ascii="Arial" w:hAnsi="Arial" w:cs="Arial"/>
                        <w:sz w:val="22"/>
                        <w:szCs w:val="22"/>
                      </w:rPr>
                      <w:fldChar w:fldCharType="begin"/>
                    </w:r>
                    <w:r>
                      <w:rPr>
                        <w:rFonts w:hint="default" w:ascii="Arial" w:hAnsi="Arial" w:cs="Arial"/>
                        <w:sz w:val="22"/>
                        <w:szCs w:val="22"/>
                      </w:rPr>
                      <w:instrText xml:space="preserve"> PAGE  \* MERGEFORMAT </w:instrText>
                    </w:r>
                    <w:r>
                      <w:rPr>
                        <w:rFonts w:hint="default" w:ascii="Arial" w:hAnsi="Arial" w:cs="Arial"/>
                        <w:sz w:val="22"/>
                        <w:szCs w:val="22"/>
                      </w:rPr>
                      <w:fldChar w:fldCharType="separate"/>
                    </w:r>
                    <w:r>
                      <w:rPr>
                        <w:rFonts w:hint="default" w:ascii="Arial" w:hAnsi="Arial" w:cs="Arial"/>
                        <w:sz w:val="22"/>
                        <w:szCs w:val="22"/>
                      </w:rPr>
                      <w:t>2</w:t>
                    </w:r>
                    <w:r>
                      <w:rPr>
                        <w:rFonts w:hint="default" w:ascii="Arial" w:hAnsi="Arial" w:cs="Arial"/>
                        <w:sz w:val="22"/>
                        <w:szCs w:val="2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66DAD52">
    <w:pPr>
      <w:pStyle w:val="37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2" name="Text Box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6FFEB4A">
                          <w:pPr>
                            <w:pStyle w:val="37"/>
                          </w:pPr>
                          <w:r>
                            <w:rPr>
                              <w:rFonts w:hint="default" w:ascii="Arial" w:hAnsi="Arial" w:cs="Arial"/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rPr>
                              <w:rFonts w:hint="default" w:ascii="Arial" w:hAnsi="Arial" w:cs="Arial"/>
                              <w:sz w:val="22"/>
                              <w:szCs w:val="22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Arial" w:hAnsi="Arial" w:cs="Arial"/>
                              <w:sz w:val="22"/>
                              <w:szCs w:val="22"/>
                            </w:rPr>
                            <w:fldChar w:fldCharType="separate"/>
                          </w:r>
                          <w:r>
                            <w:rPr>
                              <w:rFonts w:hint="default" w:ascii="Arial" w:hAnsi="Arial" w:cs="Arial"/>
                              <w:sz w:val="22"/>
                              <w:szCs w:val="22"/>
                            </w:rPr>
                            <w:t>2</w:t>
                          </w:r>
                          <w:r>
                            <w:rPr>
                              <w:rFonts w:hint="default" w:ascii="Arial" w:hAnsi="Arial" w:cs="Arial"/>
                              <w:sz w:val="22"/>
                              <w:szCs w:val="2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NJWO7QAAAABQEA&#10;AA8AAAAAAAAAAQAgAAAAIgAAAGRycy9kb3ducmV2LnhtbFBLAQIUABQAAAAIAIdO4kC+FY0zIgIA&#10;AGIEAAAOAAAAAAAAAAEAIAAAAB8BAABkcnMvZTJvRG9jLnhtbFBLBQYAAAAABgAGAFkBAACzBQ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6FFEB4A">
                    <w:pPr>
                      <w:pStyle w:val="37"/>
                    </w:pPr>
                    <w:r>
                      <w:rPr>
                        <w:rFonts w:hint="default" w:ascii="Arial" w:hAnsi="Arial" w:cs="Arial"/>
                        <w:sz w:val="22"/>
                        <w:szCs w:val="22"/>
                      </w:rPr>
                      <w:fldChar w:fldCharType="begin"/>
                    </w:r>
                    <w:r>
                      <w:rPr>
                        <w:rFonts w:hint="default" w:ascii="Arial" w:hAnsi="Arial" w:cs="Arial"/>
                        <w:sz w:val="22"/>
                        <w:szCs w:val="22"/>
                      </w:rPr>
                      <w:instrText xml:space="preserve"> PAGE  \* MERGEFORMAT </w:instrText>
                    </w:r>
                    <w:r>
                      <w:rPr>
                        <w:rFonts w:hint="default" w:ascii="Arial" w:hAnsi="Arial" w:cs="Arial"/>
                        <w:sz w:val="22"/>
                        <w:szCs w:val="22"/>
                      </w:rPr>
                      <w:fldChar w:fldCharType="separate"/>
                    </w:r>
                    <w:r>
                      <w:rPr>
                        <w:rFonts w:hint="default" w:ascii="Arial" w:hAnsi="Arial" w:cs="Arial"/>
                        <w:sz w:val="22"/>
                        <w:szCs w:val="22"/>
                      </w:rPr>
                      <w:t>2</w:t>
                    </w:r>
                    <w:r>
                      <w:rPr>
                        <w:rFonts w:hint="default" w:ascii="Arial" w:hAnsi="Arial" w:cs="Arial"/>
                        <w:sz w:val="22"/>
                        <w:szCs w:val="2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2435B47"/>
    <w:multiLevelType w:val="multilevel"/>
    <w:tmpl w:val="E2435B47"/>
    <w:lvl w:ilvl="0" w:tentative="0">
      <w:start w:val="1"/>
      <w:numFmt w:val="decimal"/>
      <w:lvlText w:val="%1."/>
      <w:lvlJc w:val="left"/>
      <w:pPr>
        <w:tabs>
          <w:tab w:val="left" w:pos="144"/>
        </w:tabs>
        <w:ind w:left="420" w:leftChars="0" w:hanging="426" w:firstLineChars="0"/>
      </w:pPr>
      <w:rPr>
        <w:rFonts w:hint="default" w:ascii="Arial" w:hAnsi="Arial" w:cs="Arial"/>
        <w:b/>
        <w:bCs/>
        <w:sz w:val="22"/>
        <w:szCs w:val="22"/>
      </w:rPr>
    </w:lvl>
    <w:lvl w:ilvl="1" w:tentative="0">
      <w:start w:val="1"/>
      <w:numFmt w:val="decimal"/>
      <w:lvlText w:val="%1.%2."/>
      <w:lvlJc w:val="left"/>
      <w:pPr>
        <w:tabs>
          <w:tab w:val="left" w:pos="922"/>
        </w:tabs>
        <w:ind w:left="1768" w:leftChars="0" w:hanging="1359" w:firstLineChars="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360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540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720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8280" w:hanging="1800"/>
      </w:pPr>
      <w:rPr>
        <w:rFonts w:hint="default"/>
      </w:rPr>
    </w:lvl>
  </w:abstractNum>
  <w:abstractNum w:abstractNumId="1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2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3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4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5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6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7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8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9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0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1">
    <w:nsid w:val="2D69244B"/>
    <w:multiLevelType w:val="multilevel"/>
    <w:tmpl w:val="2D69244B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2">
    <w:nsid w:val="33B811BE"/>
    <w:multiLevelType w:val="multilevel"/>
    <w:tmpl w:val="33B811BE"/>
    <w:lvl w:ilvl="0" w:tentative="0">
      <w:start w:val="1"/>
      <w:numFmt w:val="decimal"/>
      <w:lvlText w:val="%1."/>
      <w:lvlJc w:val="left"/>
      <w:pPr>
        <w:tabs>
          <w:tab w:val="left" w:pos="144"/>
        </w:tabs>
        <w:ind w:left="420" w:leftChars="0" w:hanging="426" w:firstLineChars="0"/>
      </w:pPr>
      <w:rPr>
        <w:rFonts w:hint="default" w:ascii="Arial" w:hAnsi="Arial" w:cs="Arial"/>
        <w:b/>
        <w:bCs/>
        <w:sz w:val="22"/>
        <w:szCs w:val="22"/>
      </w:rPr>
    </w:lvl>
    <w:lvl w:ilvl="1" w:tentative="0">
      <w:start w:val="1"/>
      <w:numFmt w:val="decimal"/>
      <w:lvlText w:val="%1.%2."/>
      <w:lvlJc w:val="left"/>
      <w:pPr>
        <w:tabs>
          <w:tab w:val="left" w:pos="922"/>
        </w:tabs>
        <w:ind w:left="1768" w:leftChars="0" w:hanging="1359" w:firstLineChars="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360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540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720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8280" w:hanging="1800"/>
      </w:pPr>
      <w:rPr>
        <w:rFonts w:hint="default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B618E2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20AB120E"/>
    <w:rsid w:val="25C974E8"/>
    <w:rsid w:val="33572F77"/>
    <w:rsid w:val="447F2A6D"/>
    <w:rsid w:val="4B3D0448"/>
    <w:rsid w:val="4EA824BA"/>
    <w:rsid w:val="568279A1"/>
    <w:rsid w:val="5EDD31B0"/>
    <w:rsid w:val="62216F3F"/>
    <w:rsid w:val="66BD5500"/>
    <w:rsid w:val="68870DA6"/>
    <w:rsid w:val="6FB618E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unhideWhenUsed="0" w:uiPriority="0" w:semiHidden="0" w:name="table of authorities"/>
    <w:lsdException w:qFormat="1"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qFormat="1" w:unhideWhenUsed="0" w:uiPriority="0" w:semiHidden="0" w:name="List Bullet 5"/>
    <w:lsdException w:unhideWhenUsed="0" w:uiPriority="0" w:semiHidden="0" w:name="List Number 2"/>
    <w:lsdException w:qFormat="1" w:unhideWhenUsed="0" w:uiPriority="0" w:semiHidden="0" w:name="List Number 3"/>
    <w:lsdException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qFormat="1"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qFormat="1"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qFormat="1"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MY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uiPriority w:val="0"/>
    <w:pPr>
      <w:numPr>
        <w:ilvl w:val="0"/>
        <w:numId w:val="3"/>
      </w:numPr>
    </w:pPr>
  </w:style>
  <w:style w:type="paragraph" w:styleId="71">
    <w:name w:val="List Bullet 4"/>
    <w:basedOn w:val="1"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uiPriority w:val="0"/>
    <w:pPr>
      <w:spacing w:after="120"/>
      <w:ind w:left="420" w:leftChars="200"/>
    </w:pPr>
  </w:style>
  <w:style w:type="paragraph" w:styleId="74">
    <w:name w:val="List Continue 2"/>
    <w:basedOn w:val="1"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uiPriority w:val="0"/>
    <w:pPr>
      <w:spacing w:after="120"/>
      <w:ind w:left="1680" w:leftChars="800"/>
    </w:pPr>
  </w:style>
  <w:style w:type="paragraph" w:styleId="77">
    <w:name w:val="List Continue 5"/>
    <w:basedOn w:val="1"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uiPriority w:val="0"/>
    <w:pPr>
      <w:ind w:left="420" w:leftChars="200"/>
    </w:pPr>
  </w:style>
  <w:style w:type="paragraph" w:styleId="129">
    <w:name w:val="table of figures"/>
    <w:basedOn w:val="1"/>
    <w:next w:val="1"/>
    <w:uiPriority w:val="0"/>
    <w:pPr>
      <w:ind w:leftChars="200" w:hanging="200" w:hangingChars="200"/>
    </w:pPr>
  </w:style>
  <w:style w:type="table" w:styleId="130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uiPriority w:val="0"/>
    <w:pPr>
      <w:ind w:left="420" w:leftChars="200"/>
    </w:pPr>
  </w:style>
  <w:style w:type="paragraph" w:styleId="144">
    <w:name w:val="toc 3"/>
    <w:basedOn w:val="1"/>
    <w:next w:val="1"/>
    <w:uiPriority w:val="0"/>
    <w:pPr>
      <w:ind w:left="840" w:leftChars="400"/>
    </w:pPr>
  </w:style>
  <w:style w:type="paragraph" w:styleId="145">
    <w:name w:val="toc 4"/>
    <w:basedOn w:val="1"/>
    <w:next w:val="1"/>
    <w:uiPriority w:val="0"/>
    <w:pPr>
      <w:ind w:left="1260" w:leftChars="600"/>
    </w:pPr>
  </w:style>
  <w:style w:type="paragraph" w:styleId="146">
    <w:name w:val="toc 5"/>
    <w:basedOn w:val="1"/>
    <w:next w:val="1"/>
    <w:uiPriority w:val="0"/>
    <w:pPr>
      <w:ind w:left="1680" w:leftChars="800"/>
    </w:pPr>
  </w:style>
  <w:style w:type="paragraph" w:styleId="147">
    <w:name w:val="toc 6"/>
    <w:basedOn w:val="1"/>
    <w:next w:val="1"/>
    <w:uiPriority w:val="0"/>
    <w:pPr>
      <w:ind w:left="2100" w:leftChars="1000"/>
    </w:pPr>
  </w:style>
  <w:style w:type="paragraph" w:styleId="148">
    <w:name w:val="toc 7"/>
    <w:basedOn w:val="1"/>
    <w:next w:val="1"/>
    <w:uiPriority w:val="0"/>
    <w:pPr>
      <w:ind w:left="2520" w:leftChars="1200"/>
    </w:pPr>
  </w:style>
  <w:style w:type="paragraph" w:styleId="149">
    <w:name w:val="toc 8"/>
    <w:basedOn w:val="1"/>
    <w:next w:val="1"/>
    <w:uiPriority w:val="0"/>
    <w:pPr>
      <w:ind w:left="2940" w:leftChars="1400"/>
    </w:pPr>
  </w:style>
  <w:style w:type="paragraph" w:styleId="150">
    <w:name w:val="toc 9"/>
    <w:basedOn w:val="1"/>
    <w:next w:val="1"/>
    <w:uiPriority w:val="0"/>
    <w:pPr>
      <w:ind w:left="3360" w:leftChars="1600"/>
    </w:pPr>
  </w:style>
  <w:style w:type="table" w:styleId="151">
    <w:name w:val="Light Shading"/>
    <w:basedOn w:val="12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0</Words>
  <Characters>0</Characters>
  <Lines>0</Lines>
  <Paragraphs>0</Paragraphs>
  <TotalTime>20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2024-06-20T10:27:00Z</dcterms:created>
  <dc:creator>Fatinah Husna</dc:creator>
  <cp:lastModifiedBy>Fatinah Husna</cp:lastModifiedBy>
  <dcterms:modified xsi:type="dcterms:W3CDTF">2024-06-21T04:34:57Z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271980583E324B6EB8A4A7E1B35B3455_11</vt:lpwstr>
  </property>
</Properties>
</file>